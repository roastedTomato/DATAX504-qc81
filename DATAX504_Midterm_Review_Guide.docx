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FB448">
      <w:r>
        <w:rPr>
          <w:rFonts w:ascii="Times New Roman" w:hAnsi="Times New Roman" w:eastAsia="Times New Roman"/>
          <w:b/>
          <w:sz w:val="24"/>
        </w:rPr>
        <w:t>How to study (efficiently)</w:t>
      </w:r>
    </w:p>
    <w:p w14:paraId="6AF3D797">
      <w:r>
        <w:rPr>
          <w:rFonts w:ascii="Times New Roman" w:hAnsi="Times New Roman" w:eastAsia="Times New Roman"/>
        </w:rPr>
        <w:t>1. For each bullet below, answer in 2–5 sentences without looking at notes.</w:t>
      </w:r>
    </w:p>
    <w:p w14:paraId="27A2A6DB">
      <w:r>
        <w:rPr>
          <w:rFonts w:ascii="Times New Roman" w:hAnsi="Times New Roman" w:eastAsia="Times New Roman"/>
        </w:rPr>
        <w:t>2. Then check your notes / Chollet / your assignment notebooks.</w:t>
      </w:r>
    </w:p>
    <w:p w14:paraId="25E7E1B9">
      <w:r>
        <w:rPr>
          <w:rFonts w:ascii="Times New Roman" w:hAnsi="Times New Roman" w:eastAsia="Times New Roman"/>
        </w:rPr>
        <w:t>3. Prefer “why / when / what goes wrong” over memorising formulas.</w:t>
      </w:r>
    </w:p>
    <w:p w14:paraId="4BCB3898">
      <w:r>
        <w:rPr>
          <w:rFonts w:ascii="Times New Roman" w:hAnsi="Times New Roman" w:eastAsia="Times New Roman"/>
        </w:rPr>
        <w:t>4. Re-run (or re-read outputs from) Assignments 1–3 and explain every plot and printed metric.</w:t>
      </w:r>
    </w:p>
    <w:p w14:paraId="4E46F682">
      <w:r>
        <w:rPr>
          <w:rFonts w:ascii="Times New Roman" w:hAnsi="Times New Roman" w:eastAsia="Times New Roman"/>
          <w:b/>
          <w:sz w:val="24"/>
        </w:rPr>
        <w:t>Chapter 1–2 — What deep learning is; tensors &amp; training loop</w:t>
      </w:r>
    </w:p>
    <w:p w14:paraId="136BCA85">
      <w:pPr>
        <w:pStyle w:val="16"/>
      </w:pPr>
      <w:r>
        <w:rPr>
          <w:rFonts w:ascii="Times New Roman" w:hAnsi="Times New Roman" w:eastAsia="Times New Roman"/>
        </w:rPr>
        <w:t>What does it mean that deep learning learns hierarchical representations?</w:t>
      </w:r>
    </w:p>
    <w:p w14:paraId="5BEFA119">
      <w:pPr>
        <w:pStyle w:val="16"/>
        <w:numPr>
          <w:numId w:val="0"/>
        </w:numPr>
        <w:ind w:leftChars="0"/>
      </w:pPr>
    </w:p>
    <w:p w14:paraId="29451C5F">
      <w:pPr>
        <w:pStyle w:val="16"/>
      </w:pPr>
      <w:r>
        <w:rPr>
          <w:rFonts w:ascii="Times New Roman" w:hAnsi="Times New Roman" w:eastAsia="Times New Roman"/>
        </w:rPr>
        <w:t>Why do we need nonlinear activations between layers?</w:t>
      </w:r>
    </w:p>
    <w:p w14:paraId="74A43C8B">
      <w:pPr>
        <w:pStyle w:val="16"/>
        <w:numPr>
          <w:numId w:val="0"/>
        </w:numPr>
        <w:ind w:leftChars="0"/>
      </w:pPr>
    </w:p>
    <w:p w14:paraId="5B5E29FF">
      <w:pPr>
        <w:pStyle w:val="16"/>
      </w:pPr>
      <w:r>
        <w:rPr>
          <w:rFonts w:ascii="Times New Roman" w:hAnsi="Times New Roman" w:eastAsia="Times New Roman"/>
        </w:rPr>
        <w:t>In plain language, what is a loss function measuring?</w:t>
      </w:r>
    </w:p>
    <w:p w14:paraId="7303C89F">
      <w:pPr>
        <w:pStyle w:val="16"/>
        <w:numPr>
          <w:numId w:val="0"/>
        </w:numPr>
        <w:ind w:leftChars="0"/>
      </w:pPr>
    </w:p>
    <w:p w14:paraId="467E1266">
      <w:pPr>
        <w:pStyle w:val="16"/>
      </w:pPr>
      <w:r>
        <w:rPr>
          <w:rFonts w:ascii="Times New Roman" w:hAnsi="Times New Roman" w:eastAsia="Times New Roman"/>
        </w:rPr>
        <w:t>What is the difference between a forward pass and a backward pass?</w:t>
      </w:r>
    </w:p>
    <w:p w14:paraId="0F4CDBF3">
      <w:pPr>
        <w:pStyle w:val="16"/>
        <w:numPr>
          <w:numId w:val="0"/>
        </w:numPr>
        <w:ind w:leftChars="0"/>
      </w:pPr>
    </w:p>
    <w:p w14:paraId="6D94A912">
      <w:pPr>
        <w:pStyle w:val="16"/>
      </w:pPr>
      <w:r>
        <w:rPr>
          <w:rFonts w:ascii="Times New Roman" w:hAnsi="Times New Roman" w:eastAsia="Times New Roman"/>
        </w:rPr>
        <w:t>What role does the chain rule play in backpropagation?</w:t>
      </w:r>
    </w:p>
    <w:p w14:paraId="1DCA69DB">
      <w:pPr>
        <w:pStyle w:val="16"/>
        <w:numPr>
          <w:numId w:val="0"/>
        </w:numPr>
        <w:ind w:leftChars="0"/>
      </w:pPr>
    </w:p>
    <w:p w14:paraId="7B270575">
      <w:pPr>
        <w:pStyle w:val="16"/>
      </w:pPr>
      <w:r>
        <w:rPr>
          <w:rFonts w:ascii="Times New Roman" w:hAnsi="Times New Roman" w:eastAsia="Times New Roman"/>
        </w:rPr>
        <w:t>What is a mini-batch, and why not update on one example only or on the whole dataset every time?</w:t>
      </w:r>
    </w:p>
    <w:p w14:paraId="3239B98F">
      <w:pPr>
        <w:pStyle w:val="16"/>
        <w:numPr>
          <w:numId w:val="0"/>
        </w:numPr>
        <w:ind w:leftChars="0"/>
      </w:pPr>
    </w:p>
    <w:p w14:paraId="23094554">
      <w:pPr>
        <w:pStyle w:val="16"/>
      </w:pPr>
      <w:r>
        <w:rPr>
          <w:rFonts w:ascii="Times New Roman" w:hAnsi="Times New Roman" w:eastAsia="Times New Roman"/>
        </w:rPr>
        <w:t>What problem can ReLU help with compared with sigmoid in deep stacks?</w:t>
      </w:r>
    </w:p>
    <w:p w14:paraId="2EDFC205">
      <w:pPr>
        <w:pStyle w:val="16"/>
        <w:numPr>
          <w:numId w:val="0"/>
        </w:numPr>
        <w:ind w:leftChars="0"/>
      </w:pPr>
    </w:p>
    <w:p w14:paraId="35B569AE">
      <w:pPr>
        <w:pStyle w:val="16"/>
      </w:pPr>
      <w:r>
        <w:rPr>
          <w:rFonts w:ascii="Times New Roman" w:hAnsi="Times New Roman" w:eastAsia="Times New Roman"/>
        </w:rPr>
        <w:t>If a `Dense(64)` layer receives input features of size 10, what is the shape of its weight matrix (ignore bias)?</w:t>
      </w:r>
    </w:p>
    <w:p w14:paraId="1DE1F418">
      <w:pPr>
        <w:pStyle w:val="16"/>
        <w:numPr>
          <w:numId w:val="0"/>
        </w:numPr>
        <w:ind w:leftChars="0"/>
      </w:pPr>
    </w:p>
    <w:p w14:paraId="0BA3FA9A">
      <w:r>
        <w:rPr>
          <w:rFonts w:ascii="Times New Roman" w:hAnsi="Times New Roman" w:eastAsia="Times New Roman"/>
          <w:b/>
          <w:sz w:val="24"/>
        </w:rPr>
        <w:t>Chapter 3–4 — Frameworks; classification &amp; regression pairings</w:t>
      </w:r>
    </w:p>
    <w:p w14:paraId="2CD196E0">
      <w:pPr>
        <w:pStyle w:val="16"/>
      </w:pPr>
      <w:r>
        <w:rPr>
          <w:rFonts w:ascii="Times New Roman" w:hAnsi="Times New Roman" w:eastAsia="Times New Roman"/>
        </w:rPr>
        <w:t>When is sigmoid + binary cross-entropy the right pairing?</w:t>
      </w:r>
    </w:p>
    <w:p w14:paraId="4C3000CE">
      <w:pPr>
        <w:pStyle w:val="16"/>
        <w:numPr>
          <w:numId w:val="0"/>
        </w:numPr>
        <w:ind w:leftChars="0"/>
      </w:pPr>
    </w:p>
    <w:p w14:paraId="7F95DA4D">
      <w:pPr>
        <w:pStyle w:val="16"/>
      </w:pPr>
      <w:r>
        <w:rPr>
          <w:rFonts w:ascii="Times New Roman" w:hAnsi="Times New Roman" w:eastAsia="Times New Roman"/>
        </w:rPr>
        <w:t>When is softmax + (sparse) categorical cross-entropy the right pairing?</w:t>
      </w:r>
    </w:p>
    <w:p w14:paraId="485759A1">
      <w:pPr>
        <w:pStyle w:val="16"/>
        <w:numPr>
          <w:numId w:val="0"/>
        </w:numPr>
        <w:ind w:leftChars="0"/>
      </w:pPr>
    </w:p>
    <w:p w14:paraId="32E4AE64">
      <w:pPr>
        <w:pStyle w:val="16"/>
      </w:pPr>
      <w:r>
        <w:rPr>
          <w:rFonts w:ascii="Times New Roman" w:hAnsi="Times New Roman" w:eastAsia="Times New Roman"/>
        </w:rPr>
        <w:t>How is a multilabel problem different from a multiclass single-label problem, and what output/loss pairing fits multilabel?</w:t>
      </w:r>
    </w:p>
    <w:p w14:paraId="799B861C">
      <w:pPr>
        <w:pStyle w:val="16"/>
        <w:numPr>
          <w:numId w:val="0"/>
        </w:numPr>
        <w:ind w:leftChars="0"/>
      </w:pPr>
    </w:p>
    <w:p w14:paraId="0A02F3E5">
      <w:pPr>
        <w:pStyle w:val="16"/>
      </w:pPr>
      <w:r>
        <w:rPr>
          <w:rFonts w:ascii="Times New Roman" w:hAnsi="Times New Roman" w:eastAsia="Times New Roman"/>
        </w:rPr>
        <w:t>Why does MNIST use sparse categorical cross-entropy comfortably?</w:t>
      </w:r>
    </w:p>
    <w:p w14:paraId="1A7F7D27">
      <w:pPr>
        <w:pStyle w:val="16"/>
        <w:numPr>
          <w:numId w:val="0"/>
        </w:numPr>
        <w:ind w:leftChars="0"/>
      </w:pPr>
    </w:p>
    <w:p w14:paraId="2E534932">
      <w:pPr>
        <w:pStyle w:val="16"/>
      </w:pPr>
      <w:r>
        <w:rPr>
          <w:rFonts w:ascii="Times New Roman" w:hAnsi="Times New Roman" w:eastAsia="Times New Roman"/>
        </w:rPr>
        <w:t>What does softmax guarantee about its outputs?</w:t>
      </w:r>
    </w:p>
    <w:p w14:paraId="197BE8F2">
      <w:pPr>
        <w:pStyle w:val="16"/>
        <w:numPr>
          <w:numId w:val="0"/>
        </w:numPr>
        <w:ind w:leftChars="0"/>
      </w:pPr>
    </w:p>
    <w:p w14:paraId="4C2BD50F">
      <w:pPr>
        <w:pStyle w:val="16"/>
      </w:pPr>
      <w:r>
        <w:rPr>
          <w:rFonts w:ascii="Times New Roman" w:hAnsi="Times New Roman" w:eastAsia="Times New Roman"/>
        </w:rPr>
        <w:t>What is Adam adapting during training (one clear sentence)?</w:t>
      </w:r>
    </w:p>
    <w:p w14:paraId="6918AC30">
      <w:pPr>
        <w:pStyle w:val="16"/>
        <w:numPr>
          <w:numId w:val="0"/>
        </w:numPr>
        <w:ind w:leftChars="0"/>
      </w:pPr>
    </w:p>
    <w:p w14:paraId="48998EBE">
      <w:pPr>
        <w:pStyle w:val="16"/>
      </w:pPr>
      <w:r>
        <w:rPr>
          <w:rFonts w:ascii="Times New Roman" w:hAnsi="Times New Roman" w:eastAsia="Times New Roman"/>
        </w:rPr>
        <w:t>For IMDB-style sentiment, what is the model predicting?</w:t>
      </w:r>
    </w:p>
    <w:p w14:paraId="0EFAB5DA">
      <w:pPr>
        <w:pStyle w:val="16"/>
        <w:numPr>
          <w:numId w:val="0"/>
        </w:numPr>
        <w:ind w:leftChars="0"/>
      </w:pPr>
    </w:p>
    <w:p w14:paraId="4605F740">
      <w:pPr>
        <w:pStyle w:val="16"/>
      </w:pPr>
      <w:r>
        <w:rPr>
          <w:rFonts w:ascii="Times New Roman" w:hAnsi="Times New Roman" w:eastAsia="Times New Roman"/>
        </w:rPr>
        <w:t>What is a confusion matrix, and what does a large off-diagonal entry mean?</w:t>
      </w:r>
    </w:p>
    <w:p w14:paraId="5C4CF85D">
      <w:pPr>
        <w:pStyle w:val="16"/>
        <w:numPr>
          <w:numId w:val="0"/>
        </w:numPr>
        <w:ind w:leftChars="0"/>
      </w:pPr>
    </w:p>
    <w:p w14:paraId="6DEB1F20">
      <w:r>
        <w:rPr>
          <w:rFonts w:ascii="Times New Roman" w:hAnsi="Times New Roman" w:eastAsia="Times New Roman"/>
          <w:b/>
          <w:sz w:val="24"/>
        </w:rPr>
        <w:t>Chapter 5–6 — Generalisation &amp; the ML workflow</w:t>
      </w:r>
    </w:p>
    <w:p w14:paraId="7015F666">
      <w:pPr>
        <w:pStyle w:val="16"/>
      </w:pPr>
      <w:r>
        <w:rPr>
          <w:rFonts w:ascii="Times New Roman" w:hAnsi="Times New Roman" w:eastAsia="Times New Roman"/>
        </w:rPr>
        <w:t>Define underfitting vs overfitting using train vs validation behaviour.</w:t>
      </w:r>
    </w:p>
    <w:p w14:paraId="1F2E38E0">
      <w:pPr>
        <w:pStyle w:val="16"/>
        <w:numPr>
          <w:numId w:val="0"/>
        </w:numPr>
        <w:ind w:leftChars="0"/>
      </w:pPr>
    </w:p>
    <w:p w14:paraId="6ADCFF24">
      <w:pPr>
        <w:pStyle w:val="16"/>
      </w:pPr>
      <w:r>
        <w:rPr>
          <w:rFonts w:ascii="Times New Roman" w:hAnsi="Times New Roman" w:eastAsia="Times New Roman"/>
        </w:rPr>
        <w:t>Why do we keep a test set untouched until the end?</w:t>
      </w:r>
    </w:p>
    <w:p w14:paraId="7B1107E5">
      <w:pPr>
        <w:pStyle w:val="16"/>
        <w:numPr>
          <w:numId w:val="0"/>
        </w:numPr>
        <w:ind w:leftChars="0"/>
      </w:pPr>
    </w:p>
    <w:p w14:paraId="669CBCEA">
      <w:pPr>
        <w:pStyle w:val="16"/>
      </w:pPr>
      <w:r>
        <w:rPr>
          <w:rFonts w:ascii="Times New Roman" w:hAnsi="Times New Roman" w:eastAsia="Times New Roman"/>
        </w:rPr>
        <w:t>What is the validation set for?</w:t>
      </w:r>
    </w:p>
    <w:p w14:paraId="1C6AADB5">
      <w:pPr>
        <w:pStyle w:val="16"/>
        <w:numPr>
          <w:numId w:val="0"/>
        </w:numPr>
        <w:ind w:leftChars="0"/>
      </w:pPr>
    </w:p>
    <w:p w14:paraId="26084D67">
      <w:pPr>
        <w:pStyle w:val="16"/>
      </w:pPr>
      <w:r>
        <w:rPr>
          <w:rFonts w:ascii="Times New Roman" w:hAnsi="Times New Roman" w:eastAsia="Times New Roman"/>
        </w:rPr>
        <w:t>Give two signs of overfitting on learning curves.</w:t>
      </w:r>
    </w:p>
    <w:p w14:paraId="124A0019">
      <w:pPr>
        <w:pStyle w:val="16"/>
        <w:numPr>
          <w:numId w:val="0"/>
        </w:numPr>
        <w:ind w:leftChars="0"/>
      </w:pPr>
    </w:p>
    <w:p w14:paraId="278E2D94">
      <w:pPr>
        <w:pStyle w:val="16"/>
      </w:pPr>
      <w:r>
        <w:rPr>
          <w:rFonts w:ascii="Times New Roman" w:hAnsi="Times New Roman" w:eastAsia="Times New Roman"/>
        </w:rPr>
        <w:t>Give two concrete ways to reduce overfitting.</w:t>
      </w:r>
    </w:p>
    <w:p w14:paraId="051015CD">
      <w:pPr>
        <w:pStyle w:val="16"/>
        <w:numPr>
          <w:numId w:val="0"/>
        </w:numPr>
        <w:ind w:leftChars="0"/>
      </w:pPr>
    </w:p>
    <w:p w14:paraId="14775358">
      <w:pPr>
        <w:pStyle w:val="16"/>
      </w:pPr>
      <w:r>
        <w:rPr>
          <w:rFonts w:ascii="Times New Roman" w:hAnsi="Times New Roman" w:eastAsia="Times New Roman"/>
        </w:rPr>
        <w:t>Give two concrete ways to address underfitting.</w:t>
      </w:r>
    </w:p>
    <w:p w14:paraId="6CCE7281">
      <w:pPr>
        <w:pStyle w:val="16"/>
        <w:numPr>
          <w:numId w:val="0"/>
        </w:numPr>
        <w:ind w:leftChars="0"/>
      </w:pPr>
    </w:p>
    <w:p w14:paraId="40C522DF">
      <w:pPr>
        <w:pStyle w:val="16"/>
      </w:pPr>
      <w:r>
        <w:rPr>
          <w:rFonts w:ascii="Times New Roman" w:hAnsi="Times New Roman" w:eastAsia="Times New Roman"/>
        </w:rPr>
        <w:t>Why can a model with near-perfect training accuracy still be useless?</w:t>
      </w:r>
    </w:p>
    <w:p w14:paraId="44DAE4FA">
      <w:pPr>
        <w:pStyle w:val="16"/>
        <w:numPr>
          <w:numId w:val="0"/>
        </w:numPr>
        <w:ind w:leftChars="0"/>
      </w:pPr>
    </w:p>
    <w:p w14:paraId="65D79EEC">
      <w:pPr>
        <w:pStyle w:val="16"/>
      </w:pPr>
      <w:r>
        <w:rPr>
          <w:rFonts w:ascii="Times New Roman" w:hAnsi="Times New Roman" w:eastAsia="Times New Roman"/>
        </w:rPr>
        <w:t>In the “universal workflow,” what comes before jumping to a huge model?</w:t>
      </w:r>
    </w:p>
    <w:p w14:paraId="3B341753">
      <w:pPr>
        <w:pStyle w:val="16"/>
        <w:numPr>
          <w:numId w:val="0"/>
        </w:numPr>
        <w:ind w:leftChars="0"/>
      </w:pPr>
    </w:p>
    <w:p w14:paraId="1BF8C2BE">
      <w:r>
        <w:rPr>
          <w:rFonts w:ascii="Times New Roman" w:hAnsi="Times New Roman" w:eastAsia="Times New Roman"/>
          <w:b/>
          <w:sz w:val="24"/>
        </w:rPr>
        <w:t>Chapter 7 &amp; Assignment 3 — Keras workflow &amp; regularisation</w:t>
      </w:r>
    </w:p>
    <w:p w14:paraId="3153A1EE">
      <w:r>
        <w:rPr>
          <w:rFonts w:ascii="Times New Roman" w:hAnsi="Times New Roman" w:eastAsia="Times New Roman"/>
        </w:rPr>
        <w:t>Explain the purpose of each (one sentence each):</w:t>
      </w:r>
    </w:p>
    <w:p w14:paraId="7077F60F">
      <w:pPr>
        <w:pStyle w:val="16"/>
      </w:pPr>
      <w:r>
        <w:rPr>
          <w:rFonts w:ascii="Times New Roman" w:hAnsi="Times New Roman" w:eastAsia="Times New Roman"/>
        </w:rPr>
        <w:t>`model.compile(...)`</w:t>
      </w:r>
    </w:p>
    <w:p w14:paraId="4276DB3F">
      <w:pPr>
        <w:pStyle w:val="16"/>
        <w:numPr>
          <w:numId w:val="0"/>
        </w:numPr>
        <w:ind w:leftChars="0"/>
      </w:pPr>
    </w:p>
    <w:p w14:paraId="4D8ADDA7">
      <w:pPr>
        <w:pStyle w:val="16"/>
      </w:pPr>
      <w:r>
        <w:rPr>
          <w:rFonts w:ascii="Times New Roman" w:hAnsi="Times New Roman" w:eastAsia="Times New Roman"/>
        </w:rPr>
        <w:t>`model.fit(...)`</w:t>
      </w:r>
    </w:p>
    <w:p w14:paraId="5E070FAF">
      <w:pPr>
        <w:pStyle w:val="16"/>
        <w:numPr>
          <w:numId w:val="0"/>
        </w:numPr>
        <w:ind w:leftChars="0"/>
      </w:pPr>
    </w:p>
    <w:p w14:paraId="19345FBC">
      <w:pPr>
        <w:pStyle w:val="16"/>
      </w:pPr>
      <w:r>
        <w:rPr>
          <w:rFonts w:ascii="Times New Roman" w:hAnsi="Times New Roman" w:eastAsia="Times New Roman"/>
        </w:rPr>
        <w:t>`model.evaluate(...)`</w:t>
      </w:r>
    </w:p>
    <w:p w14:paraId="4E8D16DE">
      <w:pPr>
        <w:pStyle w:val="16"/>
        <w:numPr>
          <w:numId w:val="0"/>
        </w:numPr>
        <w:ind w:leftChars="0"/>
      </w:pPr>
    </w:p>
    <w:p w14:paraId="09496BB1">
      <w:pPr>
        <w:pStyle w:val="16"/>
      </w:pPr>
      <w:r>
        <w:rPr>
          <w:rFonts w:ascii="Times New Roman" w:hAnsi="Times New Roman" w:eastAsia="Times New Roman"/>
        </w:rPr>
        <w:t>`model.predict(...)`</w:t>
      </w:r>
    </w:p>
    <w:p w14:paraId="702D1C1F">
      <w:pPr>
        <w:pStyle w:val="16"/>
        <w:numPr>
          <w:numId w:val="0"/>
        </w:numPr>
        <w:ind w:leftChars="0"/>
      </w:pPr>
    </w:p>
    <w:p w14:paraId="60B52836">
      <w:pPr>
        <w:pStyle w:val="16"/>
      </w:pPr>
      <w:r>
        <w:rPr>
          <w:rFonts w:ascii="Times New Roman" w:hAnsi="Times New Roman" w:eastAsia="Times New Roman"/>
        </w:rPr>
        <w:t>`model.save(...)` / reloading a `.keras` file</w:t>
      </w:r>
    </w:p>
    <w:p w14:paraId="6DC52336">
      <w:pPr>
        <w:pStyle w:val="16"/>
        <w:numPr>
          <w:numId w:val="0"/>
        </w:numPr>
        <w:ind w:leftChars="0"/>
      </w:pPr>
    </w:p>
    <w:p w14:paraId="20D48153">
      <w:r>
        <w:rPr>
          <w:rFonts w:ascii="Times New Roman" w:hAnsi="Times New Roman" w:eastAsia="Times New Roman"/>
        </w:rPr>
        <w:t>Also practise:</w:t>
      </w:r>
    </w:p>
    <w:p w14:paraId="13722199">
      <w:pPr>
        <w:pStyle w:val="16"/>
      </w:pPr>
      <w:r>
        <w:rPr>
          <w:rFonts w:ascii="Times New Roman" w:hAnsi="Times New Roman" w:eastAsia="Times New Roman"/>
        </w:rPr>
        <w:t>What does `EarlyStopping(monitor="val_loss", patience=..., restore_best_weights=True)` do?</w:t>
      </w:r>
    </w:p>
    <w:p w14:paraId="1C17C4A0">
      <w:pPr>
        <w:pStyle w:val="16"/>
        <w:numPr>
          <w:numId w:val="0"/>
        </w:numPr>
        <w:ind w:leftChars="0"/>
      </w:pPr>
    </w:p>
    <w:p w14:paraId="1C7FB942">
      <w:pPr>
        <w:pStyle w:val="16"/>
      </w:pPr>
      <w:r>
        <w:rPr>
          <w:rFonts w:ascii="Times New Roman" w:hAnsi="Times New Roman" w:eastAsia="Times New Roman"/>
        </w:rPr>
        <w:t>What is `ModelCheckpoint` useful for?</w:t>
      </w:r>
    </w:p>
    <w:p w14:paraId="1262898F">
      <w:pPr>
        <w:pStyle w:val="16"/>
        <w:numPr>
          <w:numId w:val="0"/>
        </w:numPr>
        <w:ind w:leftChars="0"/>
      </w:pPr>
    </w:p>
    <w:p w14:paraId="6AF2E82C">
      <w:pPr>
        <w:pStyle w:val="16"/>
      </w:pPr>
      <w:r>
        <w:rPr>
          <w:rFonts w:ascii="Times New Roman" w:hAnsi="Times New Roman" w:eastAsia="Times New Roman"/>
        </w:rPr>
        <w:t>What problem is `ReduceLROnPlateau` trying to solve?</w:t>
      </w:r>
    </w:p>
    <w:p w14:paraId="55DDDFFD">
      <w:pPr>
        <w:pStyle w:val="16"/>
        <w:numPr>
          <w:numId w:val="0"/>
        </w:numPr>
        <w:ind w:leftChars="0"/>
      </w:pPr>
    </w:p>
    <w:p w14:paraId="03C1DFF7">
      <w:pPr>
        <w:pStyle w:val="16"/>
      </w:pPr>
      <w:r>
        <w:rPr>
          <w:rFonts w:ascii="Times New Roman" w:hAnsi="Times New Roman" w:eastAsia="Times New Roman"/>
        </w:rPr>
        <w:t>How does dropout reduce overfitting (mechanism, not just “it regularises”)?</w:t>
      </w:r>
    </w:p>
    <w:p w14:paraId="1D21BE75">
      <w:pPr>
        <w:pStyle w:val="16"/>
        <w:numPr>
          <w:numId w:val="0"/>
        </w:numPr>
        <w:ind w:leftChars="0"/>
      </w:pPr>
    </w:p>
    <w:p w14:paraId="3FB9C37F">
      <w:pPr>
        <w:pStyle w:val="16"/>
      </w:pPr>
      <w:r>
        <w:rPr>
          <w:rFonts w:ascii="Times New Roman" w:hAnsi="Times New Roman" w:eastAsia="Times New Roman"/>
        </w:rPr>
        <w:t>How does L2 regularisation discourage overfitting?</w:t>
      </w:r>
    </w:p>
    <w:p w14:paraId="21F15939">
      <w:pPr>
        <w:pStyle w:val="16"/>
        <w:numPr>
          <w:numId w:val="0"/>
        </w:numPr>
        <w:ind w:leftChars="0"/>
      </w:pPr>
    </w:p>
    <w:p w14:paraId="548DC4E3">
      <w:pPr>
        <w:pStyle w:val="16"/>
      </w:pPr>
      <w:r>
        <w:rPr>
          <w:rFonts w:ascii="Times New Roman" w:hAnsi="Times New Roman" w:eastAsia="Times New Roman"/>
        </w:rPr>
        <w:t>When would you prefer Sequential vs the Functional API?</w:t>
      </w:r>
    </w:p>
    <w:p w14:paraId="4E5715A2">
      <w:pPr>
        <w:pStyle w:val="16"/>
        <w:numPr>
          <w:numId w:val="0"/>
        </w:numPr>
        <w:ind w:leftChars="0"/>
      </w:pPr>
    </w:p>
    <w:p w14:paraId="5DC72BEE">
      <w:pPr>
        <w:pStyle w:val="16"/>
      </w:pPr>
      <w:r>
        <w:rPr>
          <w:rFonts w:ascii="Times New Roman" w:hAnsi="Times New Roman" w:eastAsia="Times New Roman"/>
        </w:rPr>
        <w:t>Why generate an architecture diagram / `model.summary()`?</w:t>
      </w:r>
    </w:p>
    <w:p w14:paraId="5F7175BF">
      <w:pPr>
        <w:rPr>
          <w:rFonts w:ascii="Times New Roman" w:hAnsi="Times New Roman" w:eastAsia="Times New Roman"/>
          <w:b/>
          <w:sz w:val="24"/>
        </w:rPr>
      </w:pPr>
    </w:p>
    <w:p w14:paraId="3CED1FC7">
      <w:r>
        <w:rPr>
          <w:rFonts w:ascii="Times New Roman" w:hAnsi="Times New Roman" w:eastAsia="Times New Roman"/>
          <w:b/>
          <w:sz w:val="24"/>
        </w:rPr>
        <w:t>Chapter 8 — ConvNets (from scratch &amp; pretrained)</w:t>
      </w:r>
    </w:p>
    <w:p w14:paraId="6FE8F8B8">
      <w:pPr>
        <w:pStyle w:val="16"/>
      </w:pPr>
      <w:r>
        <w:rPr>
          <w:rFonts w:ascii="Times New Roman" w:hAnsi="Times New Roman" w:eastAsia="Times New Roman"/>
        </w:rPr>
        <w:t>Why are ConvNets usually better than flattened Dense stacks for images?</w:t>
      </w:r>
    </w:p>
    <w:p w14:paraId="3D3E2A1C">
      <w:pPr>
        <w:pStyle w:val="16"/>
        <w:numPr>
          <w:numId w:val="0"/>
        </w:numPr>
        <w:ind w:leftChars="0"/>
      </w:pPr>
    </w:p>
    <w:p w14:paraId="579AAC78">
      <w:pPr>
        <w:pStyle w:val="16"/>
      </w:pPr>
      <w:r>
        <w:rPr>
          <w:rFonts w:ascii="Times New Roman" w:hAnsi="Times New Roman" w:eastAsia="Times New Roman"/>
        </w:rPr>
        <w:t>What is a filter / kernel, and what does the number of filters control?</w:t>
      </w:r>
    </w:p>
    <w:p w14:paraId="07E35FAB">
      <w:pPr>
        <w:pStyle w:val="16"/>
        <w:numPr>
          <w:numId w:val="0"/>
        </w:numPr>
        <w:ind w:leftChars="0"/>
      </w:pPr>
    </w:p>
    <w:p w14:paraId="63D75AB9">
      <w:pPr>
        <w:pStyle w:val="16"/>
      </w:pPr>
      <w:r>
        <w:rPr>
          <w:rFonts w:ascii="Times New Roman" w:hAnsi="Times New Roman" w:eastAsia="Times New Roman"/>
        </w:rPr>
        <w:t>What does max pooling do to spatial size and why is it used?</w:t>
      </w:r>
    </w:p>
    <w:p w14:paraId="7C95CDD2">
      <w:pPr>
        <w:pStyle w:val="16"/>
        <w:numPr>
          <w:numId w:val="0"/>
        </w:numPr>
        <w:ind w:leftChars="0"/>
      </w:pPr>
    </w:p>
    <w:p w14:paraId="57C050F5">
      <w:pPr>
        <w:pStyle w:val="16"/>
      </w:pPr>
      <w:r>
        <w:rPr>
          <w:rFonts w:ascii="Times New Roman" w:hAnsi="Times New Roman" w:eastAsia="Times New Roman"/>
        </w:rPr>
        <w:t>Difference between `padding="valid"` and `padding="same"` (stride 1)?</w:t>
      </w:r>
    </w:p>
    <w:p w14:paraId="50249EEF">
      <w:pPr>
        <w:pStyle w:val="16"/>
        <w:numPr>
          <w:numId w:val="0"/>
        </w:numPr>
        <w:ind w:leftChars="0"/>
      </w:pPr>
    </w:p>
    <w:p w14:paraId="07EEBA79">
      <w:pPr>
        <w:pStyle w:val="16"/>
      </w:pPr>
      <w:r>
        <w:rPr>
          <w:rFonts w:ascii="Times New Roman" w:hAnsi="Times New Roman" w:eastAsia="Times New Roman"/>
        </w:rPr>
        <w:t>What is a receptive field, and why does stacking convolutions grow it?</w:t>
      </w:r>
    </w:p>
    <w:p w14:paraId="79E2F20F">
      <w:pPr>
        <w:pStyle w:val="16"/>
        <w:numPr>
          <w:numId w:val="0"/>
        </w:numPr>
        <w:ind w:leftChars="0"/>
      </w:pPr>
    </w:p>
    <w:p w14:paraId="6C7463E9">
      <w:pPr>
        <w:pStyle w:val="16"/>
      </w:pPr>
      <w:r>
        <w:rPr>
          <w:rFonts w:ascii="Times New Roman" w:hAnsi="Times New Roman" w:eastAsia="Times New Roman"/>
        </w:rPr>
        <w:t>Why use data augmentation, and on which split?</w:t>
      </w:r>
    </w:p>
    <w:p w14:paraId="2CD52A73">
      <w:pPr>
        <w:pStyle w:val="16"/>
        <w:numPr>
          <w:numId w:val="0"/>
        </w:numPr>
        <w:ind w:leftChars="0"/>
      </w:pPr>
    </w:p>
    <w:p w14:paraId="4829C513">
      <w:pPr>
        <w:pStyle w:val="16"/>
      </w:pPr>
      <w:r>
        <w:rPr>
          <w:rFonts w:ascii="Times New Roman" w:hAnsi="Times New Roman" w:eastAsia="Times New Roman"/>
        </w:rPr>
        <w:t>With a small labelled image dataset, why might a pretrained model help?</w:t>
      </w:r>
    </w:p>
    <w:p w14:paraId="79E8EE1C">
      <w:pPr>
        <w:pStyle w:val="16"/>
        <w:numPr>
          <w:numId w:val="0"/>
        </w:numPr>
        <w:ind w:leftChars="0"/>
      </w:pPr>
    </w:p>
    <w:p w14:paraId="057A453E">
      <w:pPr>
        <w:pStyle w:val="16"/>
      </w:pPr>
      <w:r>
        <w:rPr>
          <w:rFonts w:ascii="Times New Roman" w:hAnsi="Times New Roman" w:eastAsia="Times New Roman"/>
        </w:rPr>
        <w:t>Distinguish feature extraction (frozen base) from fine-tuning.</w:t>
      </w:r>
    </w:p>
    <w:p w14:paraId="75FB82EF">
      <w:pPr>
        <w:pStyle w:val="16"/>
        <w:numPr>
          <w:numId w:val="0"/>
        </w:numPr>
        <w:ind w:leftChars="0"/>
      </w:pPr>
    </w:p>
    <w:p w14:paraId="3EBF1F1C">
      <w:pPr>
        <w:pStyle w:val="16"/>
      </w:pPr>
      <w:r>
        <w:rPr>
          <w:rFonts w:ascii="Times New Roman" w:hAnsi="Times New Roman" w:eastAsia="Times New Roman"/>
        </w:rPr>
        <w:t>Why train a new head with the base frozen before fine-tuning?</w:t>
      </w:r>
    </w:p>
    <w:p w14:paraId="57E5FA96">
      <w:pPr>
        <w:pStyle w:val="16"/>
        <w:numPr>
          <w:numId w:val="0"/>
        </w:numPr>
        <w:ind w:leftChars="0"/>
      </w:pPr>
    </w:p>
    <w:p w14:paraId="451948DE">
      <w:pPr>
        <w:pStyle w:val="16"/>
      </w:pPr>
      <w:r>
        <w:rPr>
          <w:rFonts w:ascii="Times New Roman" w:hAnsi="Times New Roman" w:eastAsia="Times New Roman"/>
        </w:rPr>
        <w:t>Why is the learning rate usually lower when fine-tuning?</w:t>
      </w:r>
    </w:p>
    <w:p w14:paraId="6D3075DB">
      <w:pPr>
        <w:pStyle w:val="16"/>
        <w:numPr>
          <w:numId w:val="0"/>
        </w:numPr>
        <w:ind w:leftChars="0"/>
      </w:pPr>
    </w:p>
    <w:p w14:paraId="760D425D">
      <w:r>
        <w:rPr>
          <w:rFonts w:ascii="Times New Roman" w:hAnsi="Times New Roman" w:eastAsia="Times New Roman"/>
          <w:b/>
          <w:sz w:val="24"/>
        </w:rPr>
        <w:t>Assignments — “can you explain your own work?”</w:t>
      </w:r>
    </w:p>
    <w:p w14:paraId="75B7E231">
      <w:r>
        <w:rPr>
          <w:rFonts w:ascii="Times New Roman" w:hAnsi="Times New Roman" w:eastAsia="Times New Roman"/>
          <w:b/>
        </w:rPr>
        <w:t>Assignment 1</w:t>
      </w:r>
    </w:p>
    <w:p w14:paraId="2A6D6E1C">
      <w:pPr>
        <w:pStyle w:val="16"/>
      </w:pPr>
      <w:r>
        <w:rPr>
          <w:rFonts w:ascii="Times New Roman" w:hAnsi="Times New Roman" w:eastAsia="Times New Roman"/>
        </w:rPr>
        <w:t>What did your NumPy network learn to do?</w:t>
      </w:r>
    </w:p>
    <w:p w14:paraId="4BA37900">
      <w:pPr>
        <w:pStyle w:val="16"/>
        <w:numPr>
          <w:numId w:val="0"/>
        </w:numPr>
        <w:ind w:leftChars="0"/>
      </w:pPr>
    </w:p>
    <w:p w14:paraId="4325E8D6">
      <w:pPr>
        <w:pStyle w:val="16"/>
      </w:pPr>
      <w:r>
        <w:rPr>
          <w:rFonts w:ascii="Times New Roman" w:hAnsi="Times New Roman" w:eastAsia="Times New Roman"/>
        </w:rPr>
        <w:t>What does a falling training-loss curve tell you?</w:t>
      </w:r>
    </w:p>
    <w:p w14:paraId="49650957">
      <w:pPr>
        <w:pStyle w:val="16"/>
        <w:numPr>
          <w:numId w:val="0"/>
        </w:numPr>
        <w:ind w:leftChars="0"/>
      </w:pPr>
    </w:p>
    <w:p w14:paraId="20622A38">
      <w:pPr>
        <w:pStyle w:val="16"/>
      </w:pPr>
      <w:r>
        <w:rPr>
          <w:rFonts w:ascii="Times New Roman" w:hAnsi="Times New Roman" w:eastAsia="Times New Roman"/>
        </w:rPr>
        <w:t>Give one helpful and one risky aspect of using an AI coding assistant.</w:t>
      </w:r>
    </w:p>
    <w:p w14:paraId="00ED3C7C">
      <w:pPr>
        <w:pStyle w:val="16"/>
        <w:numPr>
          <w:numId w:val="0"/>
        </w:numPr>
        <w:ind w:leftChars="0"/>
      </w:pPr>
    </w:p>
    <w:p w14:paraId="70FA5CF7">
      <w:r>
        <w:rPr>
          <w:rFonts w:ascii="Times New Roman" w:hAnsi="Times New Roman" w:eastAsia="Times New Roman"/>
          <w:b/>
        </w:rPr>
        <w:t>Assignment 2</w:t>
      </w:r>
    </w:p>
    <w:p w14:paraId="4FCD5987">
      <w:pPr>
        <w:pStyle w:val="16"/>
      </w:pPr>
      <w:r>
        <w:rPr>
          <w:rFonts w:ascii="Times New Roman" w:hAnsi="Times New Roman" w:eastAsia="Times New Roman"/>
        </w:rPr>
        <w:t>Why sparse categorical cross-entropy for MNIST?</w:t>
      </w:r>
    </w:p>
    <w:p w14:paraId="6E29651A">
      <w:pPr>
        <w:pStyle w:val="16"/>
        <w:numPr>
          <w:numId w:val="0"/>
        </w:numPr>
        <w:ind w:leftChars="0"/>
      </w:pPr>
    </w:p>
    <w:p w14:paraId="13F07C2B">
      <w:pPr>
        <w:pStyle w:val="16"/>
      </w:pPr>
      <w:r>
        <w:rPr>
          <w:rFonts w:ascii="Times New Roman" w:hAnsi="Times New Roman" w:eastAsia="Times New Roman"/>
        </w:rPr>
        <w:t>What changed when you added dropout (train vs val curves)?</w:t>
      </w:r>
    </w:p>
    <w:p w14:paraId="4F1D4F82">
      <w:pPr>
        <w:pStyle w:val="16"/>
        <w:numPr>
          <w:numId w:val="0"/>
        </w:numPr>
        <w:ind w:leftChars="0"/>
      </w:pPr>
    </w:p>
    <w:p w14:paraId="0BD83539">
      <w:pPr>
        <w:pStyle w:val="16"/>
      </w:pPr>
      <w:r>
        <w:rPr>
          <w:rFonts w:ascii="Times New Roman" w:hAnsi="Times New Roman" w:eastAsia="Times New Roman"/>
        </w:rPr>
        <w:t>How do you read the worst confused digit pair from a confusion matrix?</w:t>
      </w:r>
    </w:p>
    <w:p w14:paraId="68BEC075">
      <w:pPr>
        <w:pStyle w:val="16"/>
        <w:numPr>
          <w:numId w:val="0"/>
        </w:numPr>
        <w:ind w:leftChars="0"/>
      </w:pPr>
    </w:p>
    <w:p w14:paraId="007E76A5">
      <w:r>
        <w:rPr>
          <w:rFonts w:ascii="Times New Roman" w:hAnsi="Times New Roman" w:eastAsia="Times New Roman"/>
          <w:b/>
        </w:rPr>
        <w:t>Assignment 3</w:t>
      </w:r>
    </w:p>
    <w:p w14:paraId="0E9A4E7E">
      <w:pPr>
        <w:pStyle w:val="16"/>
      </w:pPr>
      <w:r>
        <w:rPr>
          <w:rFonts w:ascii="Times New Roman" w:hAnsi="Times New Roman" w:eastAsia="Times New Roman"/>
        </w:rPr>
        <w:t>What was your baseline IMDB model, and what metric did you report?</w:t>
      </w:r>
    </w:p>
    <w:p w14:paraId="3EC7F032">
      <w:pPr>
        <w:pStyle w:val="16"/>
        <w:numPr>
          <w:numId w:val="0"/>
        </w:numPr>
        <w:ind w:leftChars="0"/>
      </w:pPr>
    </w:p>
    <w:p w14:paraId="50C1F43E">
      <w:pPr>
        <w:pStyle w:val="16"/>
      </w:pPr>
      <w:r>
        <w:rPr>
          <w:rFonts w:ascii="Times New Roman" w:hAnsi="Times New Roman" w:eastAsia="Times New Roman"/>
        </w:rPr>
        <w:t>Which two regularisation techniques did you use, and what did you observe?</w:t>
      </w:r>
    </w:p>
    <w:p w14:paraId="6266F66A">
      <w:pPr>
        <w:pStyle w:val="16"/>
        <w:numPr>
          <w:numId w:val="0"/>
        </w:numPr>
        <w:ind w:leftChars="0"/>
      </w:pPr>
    </w:p>
    <w:p w14:paraId="3BC3C3E8">
      <w:pPr>
        <w:pStyle w:val="16"/>
      </w:pPr>
      <w:r>
        <w:rPr>
          <w:rFonts w:ascii="Times New Roman" w:hAnsi="Times New Roman" w:eastAsia="Times New Roman"/>
        </w:rPr>
        <w:t>What did your learning-rate schedule experiment show?</w:t>
      </w:r>
    </w:p>
    <w:p w14:paraId="532AC5BB">
      <w:pPr>
        <w:pStyle w:val="16"/>
        <w:numPr>
          <w:numId w:val="0"/>
        </w:numPr>
        <w:ind w:leftChars="0"/>
      </w:pPr>
    </w:p>
    <w:p w14:paraId="603F611D">
      <w:pPr>
        <w:pStyle w:val="16"/>
      </w:pPr>
      <w:r>
        <w:rPr>
          <w:rFonts w:ascii="Times New Roman" w:hAnsi="Times New Roman" w:eastAsia="Times New Roman"/>
        </w:rPr>
        <w:t>Why save and reload the best model rather than trusting the last epoch?</w:t>
      </w:r>
    </w:p>
    <w:p w14:paraId="328DB6DC">
      <w:pPr>
        <w:pStyle w:val="16"/>
        <w:numPr>
          <w:numId w:val="0"/>
        </w:numPr>
        <w:ind w:leftChars="0"/>
      </w:pPr>
      <w:bookmarkStart w:id="0" w:name="_GoBack"/>
      <w:bookmarkEnd w:id="0"/>
    </w:p>
    <w:p w14:paraId="7A7D7A76">
      <w:r>
        <w:rPr>
          <w:rFonts w:ascii="Times New Roman" w:hAnsi="Times New Roman" w:eastAsia="Times New Roman"/>
          <w:b/>
          <w:sz w:val="24"/>
        </w:rPr>
        <w:t>Mixed practice prompts (write short answers)</w:t>
      </w:r>
    </w:p>
    <w:p w14:paraId="3ACFF468">
      <w:pPr>
        <w:numPr>
          <w:ilvl w:val="0"/>
          <w:numId w:val="7"/>
        </w:num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Train accuracy high, validation accuracy low — diagnosis and two fixes.</w:t>
      </w:r>
    </w:p>
    <w:p w14:paraId="73022EA4">
      <w:pPr>
        <w:numPr>
          <w:numId w:val="0"/>
        </w:numPr>
        <w:rPr>
          <w:rFonts w:ascii="Times New Roman" w:hAnsi="Times New Roman" w:eastAsia="Times New Roman"/>
        </w:rPr>
      </w:pPr>
    </w:p>
    <w:p w14:paraId="56E01737">
      <w:pPr>
        <w:numPr>
          <w:ilvl w:val="0"/>
          <w:numId w:val="7"/>
        </w:numPr>
        <w:ind w:left="0" w:leftChars="0" w:firstLine="0" w:firstLineChars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Train and validation both stuck near chance — diagnosis and two fixes.</w:t>
      </w:r>
    </w:p>
    <w:p w14:paraId="2C117A0E">
      <w:pPr>
        <w:numPr>
          <w:numId w:val="0"/>
        </w:numPr>
        <w:ind w:leftChars="0"/>
        <w:rPr>
          <w:rFonts w:ascii="Times New Roman" w:hAnsi="Times New Roman" w:eastAsia="Times New Roman"/>
        </w:rPr>
      </w:pPr>
    </w:p>
    <w:p w14:paraId="6DE78639">
      <w:pPr>
        <w:numPr>
          <w:ilvl w:val="0"/>
          <w:numId w:val="8"/>
        </w:num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You need 10 mutually exclusive classes — choose activation + loss and justify.</w:t>
      </w:r>
    </w:p>
    <w:p w14:paraId="0B0BB23E">
      <w:pPr>
        <w:numPr>
          <w:numId w:val="0"/>
        </w:numPr>
        <w:rPr>
          <w:rFonts w:ascii="Times New Roman" w:hAnsi="Times New Roman" w:eastAsia="Times New Roman"/>
        </w:rPr>
      </w:pPr>
    </w:p>
    <w:p w14:paraId="66153277">
      <w:pPr>
        <w:numPr>
          <w:ilvl w:val="0"/>
          <w:numId w:val="8"/>
        </w:numPr>
        <w:ind w:left="0" w:leftChars="0" w:firstLine="0" w:firstLineChars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You have few labelled photos — outline a transfer-learning plan in order.</w:t>
      </w:r>
    </w:p>
    <w:p w14:paraId="3BC39B67">
      <w:pPr>
        <w:numPr>
          <w:numId w:val="0"/>
        </w:numPr>
        <w:ind w:leftChars="0"/>
        <w:rPr>
          <w:rFonts w:ascii="Times New Roman" w:hAnsi="Times New Roman" w:eastAsia="Times New Roman"/>
        </w:rPr>
      </w:pPr>
    </w:p>
    <w:p w14:paraId="563DDF83">
      <w:pPr>
        <w:numPr>
          <w:ilvl w:val="0"/>
          <w:numId w:val="8"/>
        </w:numPr>
        <w:ind w:left="0" w:leftChars="0" w:firstLine="0" w:firstLineChars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A teammate tunes hyperparameters on the test set — explain why that is invalid.</w:t>
      </w:r>
    </w:p>
    <w:p w14:paraId="6C188EA0">
      <w:pPr>
        <w:numPr>
          <w:numId w:val="0"/>
        </w:numPr>
        <w:ind w:leftChars="0"/>
        <w:rPr>
          <w:rFonts w:ascii="Times New Roman" w:hAnsi="Times New Roman" w:eastAsia="Times New Roman"/>
        </w:rPr>
      </w:pPr>
    </w:p>
    <w:p w14:paraId="1EB48E17">
      <w:pPr>
        <w:numPr>
          <w:ilvl w:val="0"/>
          <w:numId w:val="8"/>
        </w:numPr>
        <w:ind w:left="0" w:leftChars="0" w:firstLine="0" w:firstLineChars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Explain compile vs fit vs evaluate without writing code.</w:t>
      </w:r>
    </w:p>
    <w:p w14:paraId="67804CA3">
      <w:pPr>
        <w:numPr>
          <w:numId w:val="0"/>
        </w:numPr>
        <w:ind w:leftChars="0"/>
        <w:rPr>
          <w:rFonts w:ascii="Times New Roman" w:hAnsi="Times New Roman" w:eastAsia="Times New Roman"/>
        </w:rPr>
      </w:pPr>
    </w:p>
    <w:p w14:paraId="0FBBD89B">
      <w:pPr>
        <w:numPr>
          <w:ilvl w:val="0"/>
          <w:numId w:val="8"/>
        </w:numPr>
        <w:ind w:left="0" w:leftChars="0" w:firstLine="0" w:firstLineChars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Explain early stopping as if to a classmate who has only seen training loss.</w:t>
      </w:r>
    </w:p>
    <w:p w14:paraId="3AD135D8">
      <w:pPr>
        <w:numPr>
          <w:numId w:val="0"/>
        </w:numPr>
        <w:ind w:leftChars="0"/>
        <w:rPr>
          <w:rFonts w:ascii="Times New Roman" w:hAnsi="Times New Roman" w:eastAsia="Times New Roman"/>
        </w:rPr>
      </w:pPr>
    </w:p>
    <w:p w14:paraId="34717A64">
      <w:r>
        <w:rPr>
          <w:rFonts w:ascii="Times New Roman" w:hAnsi="Times New Roman" w:eastAsia="Times New Roman"/>
        </w:rPr>
        <w:t>8. For cats-vs-dogs style data, why augmentation + dropout often beat “just train longer.”</w:t>
      </w:r>
    </w:p>
    <w:p w14:paraId="00711E22">
      <w:r>
        <w:rPr>
          <w:rFonts w:ascii="Times New Roman" w:hAnsi="Times New Roman" w:eastAsia="Times New Roman"/>
          <w:b/>
          <w:sz w:val="24"/>
        </w:rPr>
        <w:t>Suggested review session</w:t>
      </w:r>
    </w:p>
    <w:p w14:paraId="2543ACC6">
      <w:r>
        <w:rPr>
          <w:rFonts w:ascii="Times New Roman" w:hAnsi="Times New Roman" w:eastAsia="Times New Roman"/>
          <w:sz w:val="20"/>
        </w:rPr>
        <w:t>Re-sketch Ch 4 pairing table (binary / multiclass / multilabel)</w:t>
      </w:r>
    </w:p>
    <w:p w14:paraId="3047E778">
      <w:r>
        <w:rPr>
          <w:rFonts w:ascii="Times New Roman" w:hAnsi="Times New Roman" w:eastAsia="Times New Roman"/>
          <w:sz w:val="20"/>
        </w:rPr>
        <w:t>Re-read your A2/A3 outputs, explain every printed accuracy</w:t>
      </w:r>
    </w:p>
    <w:p w14:paraId="5187C1A2">
      <w:r>
        <w:rPr>
          <w:rFonts w:ascii="Times New Roman" w:hAnsi="Times New Roman" w:eastAsia="Times New Roman"/>
          <w:sz w:val="20"/>
        </w:rPr>
        <w:t>ConvNet sketch: layers, pooling, shapes on a 64×64×3 input</w:t>
      </w:r>
    </w:p>
    <w:p w14:paraId="601C31ED">
      <w:r>
        <w:rPr>
          <w:rFonts w:ascii="Times New Roman" w:hAnsi="Times New Roman" w:eastAsia="Times New Roman"/>
          <w:sz w:val="20"/>
        </w:rPr>
        <w:t>Write answers to eight mixed practice prompts above</w:t>
      </w:r>
    </w:p>
    <w:p w14:paraId="34B43547">
      <w:r>
        <w:rPr>
          <w:rFonts w:ascii="Times New Roman" w:hAnsi="Times New Roman" w:eastAsia="Times New Roman"/>
          <w:sz w:val="20"/>
        </w:rPr>
        <w:t>Self-mark against notes, list 5 remaining weak spots</w:t>
      </w:r>
    </w:p>
    <w:p w14:paraId="006CB904">
      <w:r>
        <w:rPr>
          <w:rFonts w:ascii="Times New Roman" w:hAnsi="Times New Roman" w:eastAsia="Times New Roman"/>
          <w:b/>
          <w:sz w:val="24"/>
        </w:rPr>
        <w:t>What “rigour” means for this paper</w:t>
      </w:r>
    </w:p>
    <w:p w14:paraId="66028839">
      <w:r>
        <w:rPr>
          <w:rFonts w:ascii="Times New Roman" w:hAnsi="Times New Roman" w:eastAsia="Times New Roman"/>
        </w:rPr>
        <w:t>You are not expected to derive calculus proofs. You are expected to:</w:t>
      </w:r>
    </w:p>
    <w:p w14:paraId="0A30CE46">
      <w:pPr>
        <w:pStyle w:val="16"/>
      </w:pPr>
      <w:r>
        <w:rPr>
          <w:rFonts w:ascii="Times New Roman" w:hAnsi="Times New Roman" w:eastAsia="Times New Roman"/>
        </w:rPr>
        <w:t>choose the right modelling pairings,</w:t>
      </w:r>
    </w:p>
    <w:p w14:paraId="0D661106">
      <w:pPr>
        <w:pStyle w:val="16"/>
      </w:pPr>
      <w:r>
        <w:rPr>
          <w:rFonts w:ascii="Times New Roman" w:hAnsi="Times New Roman" w:eastAsia="Times New Roman"/>
        </w:rPr>
        <w:t>diagnose underfitting/overfitting from behaviour,</w:t>
      </w:r>
    </w:p>
    <w:p w14:paraId="1FA7D27F">
      <w:pPr>
        <w:pStyle w:val="16"/>
      </w:pPr>
      <w:r>
        <w:rPr>
          <w:rFonts w:ascii="Times New Roman" w:hAnsi="Times New Roman" w:eastAsia="Times New Roman"/>
        </w:rPr>
        <w:t>explain Keras training behaviour in words,</w:t>
      </w:r>
    </w:p>
    <w:p w14:paraId="04431846">
      <w:pPr>
        <w:pStyle w:val="16"/>
      </w:pPr>
      <w:r>
        <w:rPr>
          <w:rFonts w:ascii="Times New Roman" w:hAnsi="Times New Roman" w:eastAsia="Times New Roman"/>
        </w:rPr>
        <w:t>connect ConvNets and pretrained models to small-data practice,</w:t>
      </w:r>
    </w:p>
    <w:p w14:paraId="1D06E982">
      <w:pPr>
        <w:pStyle w:val="16"/>
      </w:pPr>
      <w:r>
        <w:rPr>
          <w:rFonts w:ascii="Times New Roman" w:hAnsi="Times New Roman" w:eastAsia="Times New Roman"/>
        </w:rPr>
        <w:t>describe a sensible evaluation workflow.</w:t>
      </w:r>
    </w:p>
    <w:p w14:paraId="2D38DCEC">
      <w:r>
        <w:rPr>
          <w:rFonts w:ascii="Times New Roman" w:hAnsi="Times New Roman" w:eastAsia="Times New Roman"/>
        </w:rPr>
        <w:t>Good luck.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(正文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B5E81"/>
    <w:multiLevelType w:val="singleLevel"/>
    <w:tmpl w:val="DDAB5E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FD2E65"/>
    <w:multiLevelType w:val="singleLevel"/>
    <w:tmpl w:val="FBFD2E65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52"/>
    <w:rsid w:val="007F3EDF"/>
    <w:rsid w:val="00A14A73"/>
    <w:rsid w:val="00AA1D8D"/>
    <w:rsid w:val="00AD232F"/>
    <w:rsid w:val="00B47730"/>
    <w:rsid w:val="00BC2CFD"/>
    <w:rsid w:val="00CB0664"/>
    <w:rsid w:val="00FC693F"/>
    <w:rsid w:val="FD7BC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889</Words>
  <Characters>5070</Characters>
  <Lines>42</Lines>
  <Paragraphs>11</Paragraphs>
  <TotalTime>208</TotalTime>
  <ScaleCrop>false</ScaleCrop>
  <LinksUpToDate>false</LinksUpToDate>
  <CharactersWithSpaces>5948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python-docx</dc:creator>
  <dc:description>generated by python-docx</dc:description>
  <cp:lastModifiedBy>eva</cp:lastModifiedBy>
  <dcterms:modified xsi:type="dcterms:W3CDTF">2026-09-08T11:46:26Z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D3869E2D530A0857D24C9F6A13AFDB4E_42</vt:lpwstr>
  </property>
</Properties>
</file>